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55603">
      <w:pPr>
        <w:jc w:val="center"/>
        <w:rPr>
          <w:rFonts w:hint="eastAsia" w:ascii="微软雅黑" w:hAnsi="微软雅黑" w:eastAsia="微软雅黑"/>
          <w:b/>
          <w:sz w:val="32"/>
          <w:lang w:val="en-US" w:eastAsia="zh-CN"/>
        </w:rPr>
      </w:pPr>
    </w:p>
    <w:p w14:paraId="08F5747F">
      <w:pPr>
        <w:jc w:val="center"/>
        <w:rPr>
          <w:rFonts w:hint="eastAsia" w:ascii="微软雅黑" w:hAnsi="微软雅黑" w:eastAsia="微软雅黑"/>
          <w:b/>
          <w:sz w:val="32"/>
          <w:lang w:val="en-US" w:eastAsia="zh-CN"/>
        </w:rPr>
      </w:pPr>
      <w:bookmarkStart w:id="0" w:name="_GoBack"/>
      <w:bookmarkEnd w:id="0"/>
      <w:r>
        <w:rPr>
          <w:position w:val="-31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-172085</wp:posOffset>
                </wp:positionH>
                <wp:positionV relativeFrom="paragraph">
                  <wp:posOffset>151130</wp:posOffset>
                </wp:positionV>
                <wp:extent cx="7075170" cy="8134985"/>
                <wp:effectExtent l="6350" t="6350" r="17780" b="12065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5170" cy="8134985"/>
                        </a:xfrm>
                        <a:prstGeom prst="roundRect">
                          <a:avLst>
                            <a:gd name="adj" fmla="val 4120"/>
                          </a:avLst>
                        </a:prstGeom>
                        <a:noFill/>
                        <a:ln w="12700" cap="flat" cmpd="sng">
                          <a:solidFill>
                            <a:srgbClr val="E5E7EB"/>
                          </a:solidFill>
                          <a:prstDash val="solid"/>
                          <a:miter lim="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2ECB7F7">
                            <w:pPr>
                              <w:spacing w:before="7"/>
                            </w:pPr>
                          </w:p>
                          <w:p w14:paraId="31D9D823">
                            <w:pPr>
                              <w:spacing w:before="7"/>
                            </w:pPr>
                          </w:p>
                          <w:p w14:paraId="29B9A251">
                            <w:pPr>
                              <w:spacing w:before="7"/>
                            </w:pPr>
                          </w:p>
                          <w:p w14:paraId="73D9B34D">
                            <w:pPr>
                              <w:spacing w:before="7"/>
                            </w:pPr>
                          </w:p>
                          <w:p w14:paraId="1AD9B201">
                            <w:pPr>
                              <w:spacing w:before="7"/>
                            </w:pPr>
                          </w:p>
                          <w:p w14:paraId="74B4DC2A">
                            <w:pPr>
                              <w:spacing w:before="7"/>
                            </w:pPr>
                          </w:p>
                          <w:p w14:paraId="585B38DF">
                            <w:pPr>
                              <w:spacing w:before="7"/>
                            </w:pPr>
                          </w:p>
                          <w:p w14:paraId="3B5E83C0">
                            <w:pPr>
                              <w:spacing w:before="7"/>
                            </w:pPr>
                          </w:p>
                          <w:p w14:paraId="6BCF004C">
                            <w:pPr>
                              <w:spacing w:before="7"/>
                            </w:pPr>
                          </w:p>
                          <w:p w14:paraId="5073776F">
                            <w:pPr>
                              <w:spacing w:before="7"/>
                            </w:pPr>
                          </w:p>
                          <w:p w14:paraId="7F74214E">
                            <w:pPr>
                              <w:spacing w:before="7"/>
                            </w:pPr>
                          </w:p>
                          <w:p w14:paraId="75236893">
                            <w:pPr>
                              <w:spacing w:before="7"/>
                            </w:pPr>
                          </w:p>
                          <w:p w14:paraId="37AC60A0">
                            <w:pPr>
                              <w:spacing w:before="7"/>
                            </w:pPr>
                          </w:p>
                          <w:p w14:paraId="693FD43C">
                            <w:pPr>
                              <w:spacing w:before="7"/>
                            </w:pPr>
                          </w:p>
                          <w:p w14:paraId="101DFF0C">
                            <w:pPr>
                              <w:spacing w:before="7"/>
                            </w:pPr>
                          </w:p>
                          <w:p w14:paraId="24371DC5">
                            <w:pPr>
                              <w:spacing w:before="7"/>
                            </w:pPr>
                          </w:p>
                          <w:p w14:paraId="723F198B">
                            <w:pPr>
                              <w:spacing w:before="7"/>
                            </w:pPr>
                          </w:p>
                          <w:p w14:paraId="116ADC84">
                            <w:pPr>
                              <w:spacing w:before="7"/>
                            </w:pPr>
                          </w:p>
                          <w:p w14:paraId="02BD2824">
                            <w:pPr>
                              <w:spacing w:before="7"/>
                            </w:pPr>
                          </w:p>
                          <w:p w14:paraId="4CDFA14D">
                            <w:pPr>
                              <w:spacing w:before="7"/>
                            </w:pPr>
                          </w:p>
                          <w:p w14:paraId="4993F401">
                            <w:pPr>
                              <w:spacing w:before="7"/>
                            </w:pPr>
                          </w:p>
                          <w:p w14:paraId="61D40EBD">
                            <w:pPr>
                              <w:spacing w:before="7"/>
                            </w:pPr>
                          </w:p>
                          <w:p w14:paraId="3F4D3E04">
                            <w:pPr>
                              <w:spacing w:before="7"/>
                            </w:pPr>
                          </w:p>
                          <w:p w14:paraId="4EA536AB">
                            <w:pPr>
                              <w:spacing w:before="7"/>
                            </w:pPr>
                          </w:p>
                          <w:p w14:paraId="6AB9D33B">
                            <w:pPr>
                              <w:spacing w:before="7"/>
                            </w:pPr>
                          </w:p>
                          <w:p w14:paraId="2D336AD7">
                            <w:pPr>
                              <w:spacing w:before="7"/>
                            </w:pPr>
                          </w:p>
                          <w:p w14:paraId="65F61547">
                            <w:pPr>
                              <w:spacing w:before="7"/>
                            </w:pPr>
                          </w:p>
                          <w:p w14:paraId="59DA2B14">
                            <w:pPr>
                              <w:spacing w:before="7"/>
                            </w:pPr>
                          </w:p>
                          <w:p w14:paraId="4559D019">
                            <w:pPr>
                              <w:spacing w:before="7"/>
                            </w:pPr>
                          </w:p>
                          <w:p w14:paraId="00F76424">
                            <w:pPr>
                              <w:spacing w:before="7"/>
                            </w:pPr>
                          </w:p>
                          <w:p w14:paraId="7235013F">
                            <w:pPr>
                              <w:spacing w:before="7"/>
                            </w:pPr>
                          </w:p>
                          <w:p w14:paraId="40F1291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textAlignment w:val="baseline"/>
                            </w:pPr>
                          </w:p>
                          <w:p w14:paraId="79B63B18">
                            <w:pPr>
                              <w:spacing w:line="253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5D5F5F8D">
                            <w:pPr>
                              <w:spacing w:line="253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05668858">
                            <w:pPr>
                              <w:spacing w:line="253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6FB90C62">
                            <w:pPr>
                              <w:spacing w:line="253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490F2809">
                            <w:pPr>
                              <w:spacing w:line="253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75208621">
                            <w:pPr>
                              <w:spacing w:line="254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5DCC18DE">
                            <w:pPr>
                              <w:spacing w:line="254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5DFEB90B">
                            <w:pPr>
                              <w:spacing w:line="254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765D6178">
                            <w:pPr>
                              <w:spacing w:line="254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780C244F">
                            <w:pPr>
                              <w:spacing w:line="254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2C8613FD">
                            <w:pPr>
                              <w:spacing w:line="254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03F280BF">
                            <w:pPr>
                              <w:spacing w:line="254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4375DC90">
                            <w:pPr>
                              <w:spacing w:line="254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6463471D">
                            <w:pPr>
                              <w:spacing w:before="58" w:line="195" w:lineRule="auto"/>
                              <w:ind w:left="335"/>
                              <w:rPr>
                                <w:rFonts w:ascii="华文宋体" w:hAnsi="华文宋体" w:eastAsia="华文宋体" w:cs="华文宋体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3.55pt;margin-top:11.9pt;height:640.55pt;width:557.1pt;z-index:-251657216;mso-width-relative:page;mso-height-relative:page;" filled="f" stroked="t" coordsize="21600,21600" arcsize="0.0412037037037037" o:gfxdata="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tWWTXaAAAADAEAAA8AAAAAAAAAAQAgAAAAIgAAAGRycy9k&#10;b3ducmV2LnhtbFBLAQIUABQAAAAIAIdO4kBTLiH7OQIAAGQEAAAOAAAAAAAAAAEAIAAAACkBAABk&#10;cnMvZTJvRG9jLnhtbFBLBQYAAAAABgAGAFkBAADUBQAAAAA=&#10;">
                <v:fill on="f" focussize="0,0"/>
                <v:stroke weight="1pt" color="#E5E7EB" miterlimit="0" joinstyle="miter"/>
                <v:imagedata o:title=""/>
                <o:lock v:ext="edit" aspectratio="f"/>
                <v:textbox inset="0mm,0mm,0mm,0mm">
                  <w:txbxContent>
                    <w:p w14:paraId="62ECB7F7">
                      <w:pPr>
                        <w:spacing w:before="7"/>
                      </w:pPr>
                    </w:p>
                    <w:p w14:paraId="31D9D823">
                      <w:pPr>
                        <w:spacing w:before="7"/>
                      </w:pPr>
                    </w:p>
                    <w:p w14:paraId="29B9A251">
                      <w:pPr>
                        <w:spacing w:before="7"/>
                      </w:pPr>
                    </w:p>
                    <w:p w14:paraId="73D9B34D">
                      <w:pPr>
                        <w:spacing w:before="7"/>
                      </w:pPr>
                    </w:p>
                    <w:p w14:paraId="1AD9B201">
                      <w:pPr>
                        <w:spacing w:before="7"/>
                      </w:pPr>
                    </w:p>
                    <w:p w14:paraId="74B4DC2A">
                      <w:pPr>
                        <w:spacing w:before="7"/>
                      </w:pPr>
                    </w:p>
                    <w:p w14:paraId="585B38DF">
                      <w:pPr>
                        <w:spacing w:before="7"/>
                      </w:pPr>
                    </w:p>
                    <w:p w14:paraId="3B5E83C0">
                      <w:pPr>
                        <w:spacing w:before="7"/>
                      </w:pPr>
                    </w:p>
                    <w:p w14:paraId="6BCF004C">
                      <w:pPr>
                        <w:spacing w:before="7"/>
                      </w:pPr>
                    </w:p>
                    <w:p w14:paraId="5073776F">
                      <w:pPr>
                        <w:spacing w:before="7"/>
                      </w:pPr>
                    </w:p>
                    <w:p w14:paraId="7F74214E">
                      <w:pPr>
                        <w:spacing w:before="7"/>
                      </w:pPr>
                    </w:p>
                    <w:p w14:paraId="75236893">
                      <w:pPr>
                        <w:spacing w:before="7"/>
                      </w:pPr>
                    </w:p>
                    <w:p w14:paraId="37AC60A0">
                      <w:pPr>
                        <w:spacing w:before="7"/>
                      </w:pPr>
                    </w:p>
                    <w:p w14:paraId="693FD43C">
                      <w:pPr>
                        <w:spacing w:before="7"/>
                      </w:pPr>
                    </w:p>
                    <w:p w14:paraId="101DFF0C">
                      <w:pPr>
                        <w:spacing w:before="7"/>
                      </w:pPr>
                    </w:p>
                    <w:p w14:paraId="24371DC5">
                      <w:pPr>
                        <w:spacing w:before="7"/>
                      </w:pPr>
                    </w:p>
                    <w:p w14:paraId="723F198B">
                      <w:pPr>
                        <w:spacing w:before="7"/>
                      </w:pPr>
                    </w:p>
                    <w:p w14:paraId="116ADC84">
                      <w:pPr>
                        <w:spacing w:before="7"/>
                      </w:pPr>
                    </w:p>
                    <w:p w14:paraId="02BD2824">
                      <w:pPr>
                        <w:spacing w:before="7"/>
                      </w:pPr>
                    </w:p>
                    <w:p w14:paraId="4CDFA14D">
                      <w:pPr>
                        <w:spacing w:before="7"/>
                      </w:pPr>
                    </w:p>
                    <w:p w14:paraId="4993F401">
                      <w:pPr>
                        <w:spacing w:before="7"/>
                      </w:pPr>
                    </w:p>
                    <w:p w14:paraId="61D40EBD">
                      <w:pPr>
                        <w:spacing w:before="7"/>
                      </w:pPr>
                    </w:p>
                    <w:p w14:paraId="3F4D3E04">
                      <w:pPr>
                        <w:spacing w:before="7"/>
                      </w:pPr>
                    </w:p>
                    <w:p w14:paraId="4EA536AB">
                      <w:pPr>
                        <w:spacing w:before="7"/>
                      </w:pPr>
                    </w:p>
                    <w:p w14:paraId="6AB9D33B">
                      <w:pPr>
                        <w:spacing w:before="7"/>
                      </w:pPr>
                    </w:p>
                    <w:p w14:paraId="2D336AD7">
                      <w:pPr>
                        <w:spacing w:before="7"/>
                      </w:pPr>
                    </w:p>
                    <w:p w14:paraId="65F61547">
                      <w:pPr>
                        <w:spacing w:before="7"/>
                      </w:pPr>
                    </w:p>
                    <w:p w14:paraId="59DA2B14">
                      <w:pPr>
                        <w:spacing w:before="7"/>
                      </w:pPr>
                    </w:p>
                    <w:p w14:paraId="4559D019">
                      <w:pPr>
                        <w:spacing w:before="7"/>
                      </w:pPr>
                    </w:p>
                    <w:p w14:paraId="00F76424">
                      <w:pPr>
                        <w:spacing w:before="7"/>
                      </w:pPr>
                    </w:p>
                    <w:p w14:paraId="7235013F">
                      <w:pPr>
                        <w:spacing w:before="7"/>
                      </w:pPr>
                    </w:p>
                    <w:p w14:paraId="40F1291D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textAlignment w:val="baseline"/>
                      </w:pPr>
                    </w:p>
                    <w:p w14:paraId="79B63B18">
                      <w:pPr>
                        <w:spacing w:line="253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5D5F5F8D">
                      <w:pPr>
                        <w:spacing w:line="253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05668858">
                      <w:pPr>
                        <w:spacing w:line="253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6FB90C62">
                      <w:pPr>
                        <w:spacing w:line="253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490F2809">
                      <w:pPr>
                        <w:spacing w:line="253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75208621">
                      <w:pPr>
                        <w:spacing w:line="254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5DCC18DE">
                      <w:pPr>
                        <w:spacing w:line="254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5DFEB90B">
                      <w:pPr>
                        <w:spacing w:line="254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765D6178">
                      <w:pPr>
                        <w:spacing w:line="254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780C244F">
                      <w:pPr>
                        <w:spacing w:line="254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2C8613FD">
                      <w:pPr>
                        <w:spacing w:line="254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03F280BF">
                      <w:pPr>
                        <w:spacing w:line="254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4375DC90">
                      <w:pPr>
                        <w:spacing w:line="254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6463471D">
                      <w:pPr>
                        <w:spacing w:before="58" w:line="195" w:lineRule="auto"/>
                        <w:ind w:left="335"/>
                        <w:rPr>
                          <w:rFonts w:ascii="华文宋体" w:hAnsi="华文宋体" w:eastAsia="华文宋体" w:cs="华文宋体"/>
                          <w:sz w:val="16"/>
                          <w:szCs w:val="1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840B9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600" w:lineRule="exact"/>
        <w:jc w:val="center"/>
        <w:textAlignment w:val="auto"/>
        <w:rPr>
          <w:rFonts w:hint="eastAsia"/>
          <w:color w:val="6B7280"/>
          <w:sz w:val="19"/>
          <w:lang w:val="en-US" w:eastAsia="zh-CN"/>
        </w:rPr>
      </w:pPr>
      <w:r>
        <w:rPr>
          <w:rFonts w:hint="eastAsia" w:ascii="微软雅黑" w:hAnsi="微软雅黑" w:eastAsia="微软雅黑"/>
          <w:b/>
          <w:sz w:val="32"/>
          <w:lang w:val="en-US" w:eastAsia="zh-CN"/>
        </w:rPr>
        <w:t>您</w:t>
      </w:r>
      <w:r>
        <w:rPr>
          <w:rFonts w:ascii="微软雅黑" w:hAnsi="微软雅黑" w:eastAsia="微软雅黑"/>
          <w:b/>
          <w:sz w:val="32"/>
        </w:rPr>
        <w:t>酒店</w:t>
      </w:r>
      <w:r>
        <w:rPr>
          <w:rFonts w:hint="eastAsia" w:ascii="微软雅黑" w:hAnsi="微软雅黑" w:eastAsia="微软雅黑"/>
          <w:b/>
          <w:sz w:val="32"/>
          <w:lang w:val="en-US" w:eastAsia="zh-CN"/>
        </w:rPr>
        <w:t>的基本信息</w:t>
      </w:r>
    </w:p>
    <w:p w14:paraId="3FBB096D">
      <w:pPr>
        <w:jc w:val="center"/>
        <w:rPr>
          <w:rFonts w:ascii="宋体" w:hAnsi="宋体" w:eastAsia="宋体"/>
          <w:color w:val="6B7280"/>
          <w:sz w:val="19"/>
        </w:rPr>
      </w:pPr>
      <w:r>
        <w:rPr>
          <w:rFonts w:hint="eastAsia"/>
          <w:color w:val="6B7280"/>
          <w:sz w:val="19"/>
          <w:lang w:val="en-US" w:eastAsia="zh-CN"/>
        </w:rPr>
        <w:t>这些信息的填写有助于我们更好的辅助您经营，请仔细填写</w:t>
      </w:r>
      <w:r>
        <w:rPr>
          <w:rFonts w:ascii="宋体" w:hAnsi="宋体" w:eastAsia="宋体"/>
          <w:color w:val="6B7280"/>
          <w:sz w:val="19"/>
        </w:rPr>
        <w:t>。</w:t>
      </w:r>
    </w:p>
    <w:p w14:paraId="4FE9CB96">
      <w:pPr>
        <w:jc w:val="center"/>
        <w:rPr>
          <w:rFonts w:ascii="宋体" w:hAnsi="宋体" w:eastAsia="宋体"/>
          <w:color w:val="6B7280"/>
          <w:sz w:val="19"/>
        </w:rPr>
      </w:pPr>
    </w:p>
    <w:p w14:paraId="6CEB6768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26670</wp:posOffset>
                </wp:positionV>
                <wp:extent cx="6539865" cy="101600"/>
                <wp:effectExtent l="0" t="0" r="635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9865" cy="101600"/>
                        </a:xfrm>
                        <a:prstGeom prst="rect">
                          <a:avLst/>
                        </a:prstGeom>
                        <a:solidFill>
                          <a:srgbClr val="2563E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4EA925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1pt;margin-top:2.1pt;height:8pt;width:514.95pt;z-index:251660288;mso-width-relative:page;mso-height-relative:page;" fillcolor="#2563EB" filled="t" stroked="f" coordsize="21600,21600" o:gfxdata="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Ny9n0nUAAAABgEAAA8AAAAAAAAAAQAgAAAAIgAAAGRycy9kb3ducmV2LnhtbFBLAQIUABQA&#10;AAAIAIdO4kA7StWpuwEAAGoDAAAOAAAAAAAAAAEAIAAAACMBAABkcnMvZTJvRG9jLnhtbFBLBQYA&#10;AAAABgAGAFkBAABQ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04EA925"/>
                  </w:txbxContent>
                </v:textbox>
              </v:rect>
            </w:pict>
          </mc:Fallback>
        </mc:AlternateContent>
      </w:r>
    </w:p>
    <w:p w14:paraId="1C7BFEC4">
      <w:pPr>
        <w:spacing w:after="40"/>
        <w:rPr>
          <w:rFonts w:ascii="宋体" w:hAnsi="宋体" w:eastAsia="宋体"/>
          <w:b/>
          <w:color w:val="2563EB"/>
          <w:sz w:val="19"/>
        </w:rPr>
      </w:pPr>
      <w:r>
        <w:rPr>
          <w:rFonts w:ascii="宋体" w:hAnsi="宋体" w:eastAsia="宋体"/>
          <w:b/>
          <w:color w:val="2563EB"/>
          <w:sz w:val="19"/>
        </w:rPr>
        <w:t>进度：5/5</w:t>
      </w:r>
    </w:p>
    <w:tbl>
      <w:tblPr>
        <w:tblStyle w:val="33"/>
        <w:tblW w:w="0" w:type="auto"/>
        <w:jc w:val="center"/>
        <w:tblBorders>
          <w:top w:val="single" w:color="E5E7EB" w:sz="10" w:space="0"/>
          <w:left w:val="single" w:color="E5E7EB" w:sz="10" w:space="0"/>
          <w:bottom w:val="single" w:color="E5E7EB" w:sz="10" w:space="0"/>
          <w:right w:val="single" w:color="E5E7EB" w:sz="10" w:space="0"/>
          <w:insideH w:val="single" w:color="E5E7EB" w:sz="10" w:space="0"/>
          <w:insideV w:val="single" w:color="E5E7EB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1E3240EF">
        <w:tblPrEx>
          <w:tblBorders>
            <w:top w:val="single" w:color="E5E7EB" w:sz="10" w:space="0"/>
            <w:left w:val="single" w:color="E5E7EB" w:sz="10" w:space="0"/>
            <w:bottom w:val="single" w:color="E5E7EB" w:sz="10" w:space="0"/>
            <w:right w:val="single" w:color="E5E7EB" w:sz="10" w:space="0"/>
            <w:insideH w:val="single" w:color="E5E7EB" w:sz="10" w:space="0"/>
            <w:insideV w:val="single" w:color="E5E7EB" w:sz="10" w:space="0"/>
          </w:tblBorders>
        </w:tblPrEx>
        <w:trPr>
          <w:jc w:val="center"/>
        </w:trPr>
        <w:tc>
          <w:tcPr>
            <w:tcW w:w="1042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75A6418">
            <w:pPr>
              <w:spacing w:after="8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color w:val="1D4ED8"/>
                <w:sz w:val="22"/>
              </w:rPr>
              <w:t xml:space="preserve">Q1  </w:t>
            </w:r>
            <w:r>
              <w:rPr>
                <w:rFonts w:hint="eastAsia"/>
                <w:b/>
                <w:color w:val="111827"/>
                <w:sz w:val="21"/>
                <w:lang w:val="en-US" w:eastAsia="zh-CN"/>
              </w:rPr>
              <w:t>您需要辅助经营酒店的名称？</w:t>
            </w:r>
          </w:p>
          <w:p w14:paraId="478F1C7F">
            <w:pPr>
              <w:spacing w:after="20"/>
            </w:pPr>
            <w:r>
              <w:rPr>
                <w:rFonts w:ascii="宋体" w:hAnsi="宋体" w:eastAsia="宋体"/>
                <w:color w:val="111827"/>
                <w:sz w:val="20"/>
              </w:rPr>
              <w:t>请按对外展示的全称填写：______________________________________________</w:t>
            </w:r>
          </w:p>
          <w:p w14:paraId="3D173895">
            <w:pPr>
              <w:spacing w:before="40"/>
            </w:pPr>
          </w:p>
        </w:tc>
      </w:tr>
    </w:tbl>
    <w:p w14:paraId="1CE89171">
      <w:pPr>
        <w:spacing w:after="80"/>
      </w:pPr>
    </w:p>
    <w:p w14:paraId="2A8583EE">
      <w:pPr>
        <w:spacing w:after="80"/>
      </w:pPr>
    </w:p>
    <w:tbl>
      <w:tblPr>
        <w:tblStyle w:val="33"/>
        <w:tblW w:w="0" w:type="auto"/>
        <w:jc w:val="center"/>
        <w:tblBorders>
          <w:top w:val="single" w:color="E5E7EB" w:sz="10" w:space="0"/>
          <w:left w:val="single" w:color="E5E7EB" w:sz="10" w:space="0"/>
          <w:bottom w:val="single" w:color="E5E7EB" w:sz="10" w:space="0"/>
          <w:right w:val="single" w:color="E5E7EB" w:sz="10" w:space="0"/>
          <w:insideH w:val="single" w:color="E5E7EB" w:sz="10" w:space="0"/>
          <w:insideV w:val="single" w:color="E5E7EB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7EA87FBF">
        <w:tblPrEx>
          <w:tblBorders>
            <w:top w:val="single" w:color="E5E7EB" w:sz="10" w:space="0"/>
            <w:left w:val="single" w:color="E5E7EB" w:sz="10" w:space="0"/>
            <w:bottom w:val="single" w:color="E5E7EB" w:sz="10" w:space="0"/>
            <w:right w:val="single" w:color="E5E7EB" w:sz="10" w:space="0"/>
            <w:insideH w:val="single" w:color="E5E7EB" w:sz="10" w:space="0"/>
            <w:insideV w:val="single" w:color="E5E7E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F2DEFFD">
            <w:pPr>
              <w:spacing w:after="80"/>
            </w:pPr>
            <w:r>
              <w:rPr>
                <w:rFonts w:ascii="微软雅黑" w:hAnsi="微软雅黑" w:eastAsia="微软雅黑"/>
                <w:b/>
                <w:color w:val="1D4ED8"/>
                <w:sz w:val="22"/>
              </w:rPr>
              <w:t xml:space="preserve">Q2  </w:t>
            </w:r>
            <w:r>
              <w:rPr>
                <w:rFonts w:hint="eastAsia" w:ascii="宋体" w:hAnsi="宋体" w:eastAsia="宋体"/>
                <w:b/>
                <w:color w:val="111827"/>
                <w:sz w:val="21"/>
                <w:lang w:val="en-US" w:eastAsia="zh-CN"/>
              </w:rPr>
              <w:t>该酒店有</w:t>
            </w:r>
            <w:r>
              <w:rPr>
                <w:rFonts w:hint="eastAsia"/>
                <w:b/>
                <w:color w:val="111827"/>
                <w:sz w:val="21"/>
                <w:lang w:val="en-US" w:eastAsia="zh-CN"/>
              </w:rPr>
              <w:t>多少可售</w:t>
            </w:r>
            <w:r>
              <w:rPr>
                <w:rFonts w:ascii="宋体" w:hAnsi="宋体" w:eastAsia="宋体"/>
                <w:b/>
                <w:color w:val="111827"/>
                <w:sz w:val="21"/>
              </w:rPr>
              <w:t>房间数</w:t>
            </w:r>
            <w:r>
              <w:rPr>
                <w:rFonts w:hint="eastAsia"/>
                <w:b/>
                <w:color w:val="111827"/>
                <w:sz w:val="21"/>
                <w:lang w:val="en-US" w:eastAsia="zh-CN"/>
              </w:rPr>
              <w:t>呢？</w:t>
            </w:r>
            <w:r>
              <w:rPr>
                <w:rFonts w:ascii="宋体" w:hAnsi="宋体" w:eastAsia="宋体"/>
                <w:b/>
                <w:color w:val="111827"/>
                <w:sz w:val="21"/>
              </w:rPr>
              <w:t>（实际可售房量；无该房型填0）</w:t>
            </w:r>
          </w:p>
          <w:p w14:paraId="352D41B3">
            <w:pPr>
              <w:spacing w:after="20"/>
            </w:pPr>
            <w:r>
              <w:rPr>
                <w:rFonts w:ascii="宋体" w:hAnsi="宋体" w:eastAsia="宋体"/>
                <w:color w:val="111827"/>
                <w:sz w:val="20"/>
              </w:rPr>
              <w:t>总数____间    大床房____间    标准间____间    家庭房____间</w:t>
            </w:r>
          </w:p>
          <w:p w14:paraId="5C35ECB6">
            <w:pPr>
              <w:spacing w:before="40"/>
            </w:pPr>
          </w:p>
        </w:tc>
      </w:tr>
    </w:tbl>
    <w:p w14:paraId="7724C9DD">
      <w:pPr>
        <w:spacing w:after="80"/>
      </w:pPr>
    </w:p>
    <w:p w14:paraId="21995F29">
      <w:pPr>
        <w:spacing w:after="80"/>
      </w:pPr>
    </w:p>
    <w:tbl>
      <w:tblPr>
        <w:tblStyle w:val="33"/>
        <w:tblW w:w="0" w:type="auto"/>
        <w:jc w:val="center"/>
        <w:tblBorders>
          <w:top w:val="single" w:color="E5E7EB" w:sz="10" w:space="0"/>
          <w:left w:val="single" w:color="E5E7EB" w:sz="10" w:space="0"/>
          <w:bottom w:val="single" w:color="E5E7EB" w:sz="10" w:space="0"/>
          <w:right w:val="single" w:color="E5E7EB" w:sz="10" w:space="0"/>
          <w:insideH w:val="single" w:color="E5E7EB" w:sz="10" w:space="0"/>
          <w:insideV w:val="single" w:color="E5E7EB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070691FC">
        <w:tblPrEx>
          <w:tblBorders>
            <w:top w:val="single" w:color="E5E7EB" w:sz="10" w:space="0"/>
            <w:left w:val="single" w:color="E5E7EB" w:sz="10" w:space="0"/>
            <w:bottom w:val="single" w:color="E5E7EB" w:sz="10" w:space="0"/>
            <w:right w:val="single" w:color="E5E7EB" w:sz="10" w:space="0"/>
            <w:insideH w:val="single" w:color="E5E7EB" w:sz="10" w:space="0"/>
            <w:insideV w:val="single" w:color="E5E7E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271C869B">
            <w:pPr>
              <w:spacing w:after="80"/>
            </w:pPr>
            <w:r>
              <w:rPr>
                <w:rFonts w:ascii="微软雅黑" w:hAnsi="微软雅黑" w:eastAsia="微软雅黑"/>
                <w:b/>
                <w:color w:val="1D4ED8"/>
                <w:sz w:val="22"/>
              </w:rPr>
              <w:t xml:space="preserve">Q3  </w:t>
            </w:r>
            <w:r>
              <w:rPr>
                <w:rFonts w:hint="eastAsia" w:ascii="宋体" w:hAnsi="宋体" w:eastAsia="宋体"/>
                <w:b/>
                <w:color w:val="111827"/>
                <w:sz w:val="21"/>
                <w:lang w:val="en-US" w:eastAsia="zh-CN"/>
              </w:rPr>
              <w:t>该酒店现有多少</w:t>
            </w:r>
            <w:r>
              <w:rPr>
                <w:rFonts w:ascii="宋体" w:hAnsi="宋体" w:eastAsia="宋体"/>
                <w:b/>
                <w:color w:val="111827"/>
                <w:sz w:val="21"/>
              </w:rPr>
              <w:t>员工</w:t>
            </w:r>
            <w:r>
              <w:rPr>
                <w:rFonts w:hint="eastAsia"/>
                <w:b/>
                <w:color w:val="111827"/>
                <w:sz w:val="21"/>
                <w:lang w:val="en-US" w:eastAsia="zh-CN"/>
              </w:rPr>
              <w:t>呢？</w:t>
            </w:r>
            <w:r>
              <w:rPr>
                <w:rFonts w:ascii="宋体" w:hAnsi="宋体" w:eastAsia="宋体"/>
                <w:b/>
                <w:color w:val="111827"/>
                <w:sz w:val="21"/>
              </w:rPr>
              <w:t>（</w:t>
            </w:r>
            <w:r>
              <w:rPr>
                <w:rFonts w:hint="eastAsia"/>
                <w:b/>
                <w:color w:val="111827"/>
                <w:sz w:val="21"/>
                <w:lang w:val="en-US" w:eastAsia="zh-CN"/>
              </w:rPr>
              <w:t>如</w:t>
            </w:r>
            <w:r>
              <w:rPr>
                <w:rFonts w:ascii="宋体" w:hAnsi="宋体" w:eastAsia="宋体"/>
                <w:b/>
                <w:color w:val="111827"/>
                <w:sz w:val="21"/>
              </w:rPr>
              <w:t>含外包可备注）</w:t>
            </w:r>
          </w:p>
          <w:p w14:paraId="3EC98844">
            <w:pPr>
              <w:spacing w:after="20"/>
            </w:pPr>
            <w:r>
              <w:rPr>
                <w:rFonts w:ascii="宋体" w:hAnsi="宋体" w:eastAsia="宋体"/>
                <w:color w:val="111827"/>
                <w:sz w:val="20"/>
              </w:rPr>
              <w:t>在岗总人数____人    前台____人    客房____人    餐厅____人    维保____人    行政____人</w:t>
            </w:r>
          </w:p>
          <w:p w14:paraId="3D430089">
            <w:pPr>
              <w:spacing w:after="20"/>
            </w:pPr>
            <w:r>
              <w:rPr>
                <w:rFonts w:ascii="宋体" w:hAnsi="宋体" w:eastAsia="宋体"/>
                <w:color w:val="111827"/>
                <w:sz w:val="20"/>
              </w:rPr>
              <w:t>备注（可选）：______________________________________________</w:t>
            </w:r>
          </w:p>
          <w:p w14:paraId="637E5B53">
            <w:pPr>
              <w:spacing w:before="40"/>
            </w:pPr>
          </w:p>
        </w:tc>
      </w:tr>
    </w:tbl>
    <w:p w14:paraId="0029A42E">
      <w:pPr>
        <w:spacing w:after="80"/>
      </w:pPr>
    </w:p>
    <w:p w14:paraId="34148482">
      <w:pPr>
        <w:spacing w:after="80"/>
      </w:pPr>
    </w:p>
    <w:tbl>
      <w:tblPr>
        <w:tblStyle w:val="33"/>
        <w:tblW w:w="0" w:type="auto"/>
        <w:jc w:val="center"/>
        <w:tblBorders>
          <w:top w:val="single" w:color="E5E7EB" w:sz="10" w:space="0"/>
          <w:left w:val="single" w:color="E5E7EB" w:sz="10" w:space="0"/>
          <w:bottom w:val="single" w:color="E5E7EB" w:sz="10" w:space="0"/>
          <w:right w:val="single" w:color="E5E7EB" w:sz="10" w:space="0"/>
          <w:insideH w:val="single" w:color="E5E7EB" w:sz="10" w:space="0"/>
          <w:insideV w:val="single" w:color="E5E7EB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56DAAF6A">
        <w:tblPrEx>
          <w:tblBorders>
            <w:top w:val="single" w:color="E5E7EB" w:sz="10" w:space="0"/>
            <w:left w:val="single" w:color="E5E7EB" w:sz="10" w:space="0"/>
            <w:bottom w:val="single" w:color="E5E7EB" w:sz="10" w:space="0"/>
            <w:right w:val="single" w:color="E5E7EB" w:sz="10" w:space="0"/>
            <w:insideH w:val="single" w:color="E5E7EB" w:sz="10" w:space="0"/>
            <w:insideV w:val="single" w:color="E5E7E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63C3C6D5">
            <w:pPr>
              <w:spacing w:after="80"/>
            </w:pPr>
            <w:r>
              <w:rPr>
                <w:rFonts w:ascii="微软雅黑" w:hAnsi="微软雅黑" w:eastAsia="微软雅黑"/>
                <w:b/>
                <w:color w:val="1D4ED8"/>
                <w:sz w:val="22"/>
              </w:rPr>
              <w:t xml:space="preserve">Q4  </w:t>
            </w:r>
            <w:r>
              <w:rPr>
                <w:rFonts w:hint="eastAsia" w:ascii="宋体" w:hAnsi="宋体" w:eastAsia="宋体"/>
                <w:b/>
                <w:color w:val="111827"/>
                <w:sz w:val="21"/>
                <w:lang w:val="en-US" w:eastAsia="zh-CN"/>
              </w:rPr>
              <w:t>该酒店</w:t>
            </w:r>
            <w:r>
              <w:rPr>
                <w:rFonts w:ascii="宋体" w:hAnsi="宋体" w:eastAsia="宋体"/>
                <w:b/>
                <w:color w:val="111827"/>
                <w:sz w:val="21"/>
              </w:rPr>
              <w:t>店长过往管理经历</w:t>
            </w:r>
            <w:r>
              <w:rPr>
                <w:rFonts w:hint="eastAsia"/>
                <w:b/>
                <w:color w:val="111827"/>
                <w:sz w:val="21"/>
                <w:lang w:val="en-US" w:eastAsia="zh-CN"/>
              </w:rPr>
              <w:t>是怎么样的？</w:t>
            </w:r>
            <w:r>
              <w:rPr>
                <w:rFonts w:ascii="宋体" w:hAnsi="宋体" w:eastAsia="宋体"/>
                <w:b/>
                <w:color w:val="111827"/>
                <w:sz w:val="21"/>
              </w:rPr>
              <w:t>（可多选）</w:t>
            </w:r>
          </w:p>
          <w:p w14:paraId="608685F6">
            <w:pPr>
              <w:spacing w:after="20"/>
            </w:pPr>
            <w:r>
              <w:rPr>
                <w:rFonts w:ascii="宋体" w:hAnsi="宋体" w:eastAsia="宋体"/>
                <w:color w:val="111827"/>
                <w:sz w:val="20"/>
              </w:rPr>
              <w:t>□ 连锁酒店   □ 星级酒店   □ 单体酒店   □ 内部晋升   □ 无相关经验   □ 其他</w:t>
            </w:r>
          </w:p>
          <w:p w14:paraId="41811422">
            <w:pPr>
              <w:spacing w:after="20"/>
            </w:pPr>
            <w:r>
              <w:rPr>
                <w:rFonts w:ascii="宋体" w:hAnsi="宋体" w:eastAsia="宋体"/>
                <w:color w:val="111827"/>
                <w:sz w:val="20"/>
              </w:rPr>
              <w:t>若选择“其他”，请简述（可选）：________________________________________</w:t>
            </w:r>
          </w:p>
          <w:p w14:paraId="615B238A">
            <w:pPr>
              <w:spacing w:before="40"/>
            </w:pPr>
          </w:p>
        </w:tc>
      </w:tr>
    </w:tbl>
    <w:p w14:paraId="0649DC23">
      <w:pPr>
        <w:spacing w:after="80"/>
      </w:pPr>
    </w:p>
    <w:p w14:paraId="06726597">
      <w:pPr>
        <w:spacing w:after="80"/>
      </w:pPr>
    </w:p>
    <w:tbl>
      <w:tblPr>
        <w:tblStyle w:val="33"/>
        <w:tblW w:w="0" w:type="auto"/>
        <w:jc w:val="center"/>
        <w:tblBorders>
          <w:top w:val="single" w:color="E5E7EB" w:sz="10" w:space="0"/>
          <w:left w:val="single" w:color="E5E7EB" w:sz="10" w:space="0"/>
          <w:bottom w:val="single" w:color="E5E7EB" w:sz="10" w:space="0"/>
          <w:right w:val="single" w:color="E5E7EB" w:sz="10" w:space="0"/>
          <w:insideH w:val="single" w:color="E5E7EB" w:sz="10" w:space="0"/>
          <w:insideV w:val="single" w:color="E5E7EB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6"/>
      </w:tblGrid>
      <w:tr w14:paraId="2D096EE3">
        <w:tblPrEx>
          <w:tblBorders>
            <w:top w:val="single" w:color="E5E7EB" w:sz="10" w:space="0"/>
            <w:left w:val="single" w:color="E5E7EB" w:sz="10" w:space="0"/>
            <w:bottom w:val="single" w:color="E5E7EB" w:sz="10" w:space="0"/>
            <w:right w:val="single" w:color="E5E7EB" w:sz="10" w:space="0"/>
            <w:insideH w:val="single" w:color="E5E7EB" w:sz="10" w:space="0"/>
            <w:insideV w:val="single" w:color="E5E7E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6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14:paraId="018B7B72">
            <w:pPr>
              <w:spacing w:after="80"/>
            </w:pPr>
            <w:r>
              <w:rPr>
                <w:rFonts w:ascii="微软雅黑" w:hAnsi="微软雅黑" w:eastAsia="微软雅黑"/>
                <w:b/>
                <w:color w:val="1D4ED8"/>
                <w:sz w:val="22"/>
              </w:rPr>
              <w:t xml:space="preserve">Q5  </w:t>
            </w:r>
            <w:r>
              <w:rPr>
                <w:rFonts w:hint="eastAsia" w:ascii="宋体" w:hAnsi="宋体" w:eastAsia="宋体"/>
                <w:b/>
                <w:color w:val="111827"/>
                <w:sz w:val="21"/>
                <w:lang w:val="en-US" w:eastAsia="zh-CN"/>
              </w:rPr>
              <w:t>您是否有对</w:t>
            </w:r>
            <w:r>
              <w:rPr>
                <w:rFonts w:ascii="宋体" w:hAnsi="宋体" w:eastAsia="宋体"/>
                <w:b/>
                <w:color w:val="111827"/>
                <w:sz w:val="21"/>
              </w:rPr>
              <w:t>公关费用</w:t>
            </w:r>
            <w:r>
              <w:rPr>
                <w:rFonts w:hint="eastAsia"/>
                <w:b/>
                <w:color w:val="111827"/>
                <w:sz w:val="21"/>
                <w:lang w:val="en-US" w:eastAsia="zh-CN"/>
              </w:rPr>
              <w:t>进行</w:t>
            </w:r>
            <w:r>
              <w:rPr>
                <w:rFonts w:ascii="宋体" w:hAnsi="宋体" w:eastAsia="宋体"/>
                <w:b/>
                <w:color w:val="111827"/>
                <w:sz w:val="21"/>
              </w:rPr>
              <w:t>预算</w:t>
            </w:r>
            <w:r>
              <w:rPr>
                <w:rFonts w:hint="eastAsia"/>
                <w:b/>
                <w:color w:val="111827"/>
                <w:sz w:val="21"/>
                <w:lang w:eastAsia="zh-CN"/>
              </w:rPr>
              <w:t>？</w:t>
            </w:r>
            <w:r>
              <w:rPr>
                <w:rFonts w:ascii="宋体" w:hAnsi="宋体" w:eastAsia="宋体"/>
                <w:b/>
                <w:color w:val="111827"/>
                <w:sz w:val="21"/>
              </w:rPr>
              <w:t>（如不便可选“不便透露”，也可填区间）</w:t>
            </w:r>
          </w:p>
          <w:p w14:paraId="5DD28CFF">
            <w:pPr>
              <w:spacing w:after="20"/>
            </w:pPr>
            <w:r>
              <w:rPr>
                <w:rFonts w:ascii="宋体" w:hAnsi="宋体" w:eastAsia="宋体"/>
                <w:color w:val="111827"/>
                <w:sz w:val="20"/>
              </w:rPr>
              <w:t>□ 有预算   □ 无预算   □ 不便透露</w:t>
            </w:r>
          </w:p>
          <w:p w14:paraId="10245F40">
            <w:pPr>
              <w:spacing w:after="20"/>
            </w:pPr>
            <w:r>
              <w:rPr>
                <w:rFonts w:ascii="宋体" w:hAnsi="宋体" w:eastAsia="宋体"/>
                <w:color w:val="111827"/>
                <w:sz w:val="20"/>
              </w:rPr>
              <w:t>如有预算，请填写（年度或季度金额/区间）：__________________________________</w:t>
            </w:r>
          </w:p>
          <w:p w14:paraId="0E982424">
            <w:pPr>
              <w:spacing w:before="40"/>
            </w:pPr>
          </w:p>
        </w:tc>
      </w:tr>
    </w:tbl>
    <w:p w14:paraId="22186C23">
      <w:pPr>
        <w:spacing w:after="80"/>
      </w:pPr>
    </w:p>
    <w:p w14:paraId="12BA86E5">
      <w:r>
        <w:rPr>
          <w:rFonts w:ascii="宋体" w:hAnsi="宋体" w:eastAsia="宋体"/>
          <w:color w:val="374151"/>
          <w:sz w:val="19"/>
        </w:rPr>
        <w:t>附件（可选）：□ 近30天差评Top截图  □ 近期人事编制/排班  □ 翻改/维保记录摘要  □ 内部竞品清单</w:t>
      </w:r>
    </w:p>
    <w:sectPr>
      <w:pgSz w:w="12240" w:h="15840"/>
      <w:pgMar w:top="907" w:right="907" w:bottom="907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A0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宋体" w:hAnsi="宋体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400</Words>
  <Characters>805</Characters>
  <Lines>0</Lines>
  <Paragraphs>0</Paragraphs>
  <TotalTime>1</TotalTime>
  <ScaleCrop>false</ScaleCrop>
  <LinksUpToDate>false</LinksUpToDate>
  <CharactersWithSpaces>911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新吧唧</cp:lastModifiedBy>
  <dcterms:modified xsi:type="dcterms:W3CDTF">2026-02-05T06:19:05Z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eyJoZGlkIjoiZDA1YjZlNWFiZDIxOTUwZmE4MTEwMzczMDkwZWI3NDQiLCJ1c2VySWQiOiIzMjMzNTg3NDkifQ==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01B710A1E86D4638809138866EA66DF9_13</vt:lpwstr>
  </property>
</Properties>
</file>